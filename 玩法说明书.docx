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E5419A">
      <w:pPr>
        <w:pStyle w:val="31"/>
      </w:pPr>
      <w:r>
        <w:t>刀剑乱舞 · 玩法说明书（K老师专用教材）</w:t>
      </w:r>
    </w:p>
    <w:p w14:paraId="32E2CD85">
      <w:r>
        <w:t>填写说明：每个玩法只管回答下面四个问题，大白话就行，不确定的地方直接插图（截图粘贴进来），不用管格式好不好看。</w:t>
      </w:r>
    </w:p>
    <w:p w14:paraId="6709F9C0">
      <w:pPr>
        <w:pStyle w:val="3"/>
      </w:pPr>
      <w:r>
        <w:t>登录 / 进游戏</w:t>
      </w:r>
    </w:p>
    <w:p w14:paraId="7CF9DE92">
      <w:r>
        <w:t>（已从老代码搬好，这里可以留空，有特殊情况再补）</w:t>
      </w:r>
    </w:p>
    <w:p w14:paraId="18BCC787">
      <w:r>
        <w:t>① 入口：从哪个界面、点哪个按钮能到这？</w:t>
      </w:r>
    </w:p>
    <w:p w14:paraId="201E7D55">
      <w:pPr>
        <w:rPr>
          <w:rFonts w:hint="default" w:eastAsia="宋体"/>
          <w:lang w:val="en-US" w:eastAsia="zh-CN"/>
        </w:rPr>
      </w:pPr>
      <w:r>
        <w:t>答：</w:t>
      </w:r>
      <w:r>
        <w:rPr>
          <w:rFonts w:hint="eastAsia" w:eastAsia="宋体"/>
          <w:lang w:val="en-US" w:eastAsia="zh-CN"/>
        </w:rPr>
        <w:t>登录：启动mumu模拟器，点击游戏图标</w:t>
      </w:r>
    </w:p>
    <w:p w14:paraId="7E37B7E9">
      <w:r>
        <w:t>② 步骤：一步一步点啥？点完等什么东西出现再点下一步？</w:t>
      </w:r>
    </w:p>
    <w:p w14:paraId="5AE5BD94">
      <w:r>
        <w:t>答：</w:t>
      </w:r>
      <w:r>
        <w:rPr>
          <w:rFonts w:hint="eastAsia"/>
        </w:rPr>
        <w:t>点击登录.png</w:t>
      </w:r>
    </w:p>
    <w:p w14:paraId="2D5BEFD6">
      <w:r>
        <w:t>③ 完工标志：出现什么画面/文字，说明这活干完了？</w:t>
      </w:r>
    </w:p>
    <w:p w14:paraId="0B658249">
      <w:r>
        <w:t>答：</w:t>
      </w:r>
      <w:r>
        <w:rPr>
          <w:rFonts w:hint="eastAsia"/>
        </w:rPr>
        <w:t xml:space="preserve"> ui本丸.png</w:t>
      </w:r>
    </w:p>
    <w:p w14:paraId="7F74FB19">
      <w:r>
        <w:t>④ 意外情况：会蹦什么弹窗？什么情况会失败？失败时长啥样？</w:t>
      </w:r>
    </w:p>
    <w:p w14:paraId="7202FBBF">
      <w:pPr>
        <w:rPr>
          <w:rFonts w:hint="eastAsia" w:eastAsia="宋体"/>
          <w:lang w:val="en-US" w:eastAsia="zh-CN"/>
        </w:rPr>
      </w:pPr>
      <w:r>
        <w:t>答：</w:t>
      </w:r>
      <w:r>
        <w:rPr>
          <w:rFonts w:hint="eastAsia" w:eastAsia="宋体"/>
          <w:lang w:val="en-US" w:eastAsia="zh-CN"/>
        </w:rPr>
        <w:t>刚点击游戏图标进入游戏后会出现更新弹窗：点击“路线一”或“路线二”。</w:t>
      </w:r>
    </w:p>
    <w:p w14:paraId="482B3A2F">
      <w:pPr>
        <w:rPr>
          <w:rFonts w:hint="eastAsia" w:eastAsia="宋体"/>
          <w:lang w:val="en-US" w:eastAsia="zh-CN"/>
        </w:rPr>
      </w:pPr>
      <w:r>
        <w:rPr>
          <w:rFonts w:hint="eastAsia" w:eastAsia="宋体"/>
          <w:lang w:val="en-US" w:eastAsia="zh-CN"/>
        </w:rPr>
        <w:t>如果是今天第一次登录会弹出公告：需要一直点击“今日不再弹出”。</w:t>
      </w:r>
    </w:p>
    <w:p w14:paraId="487E2A7D">
      <w:pPr>
        <w:rPr>
          <w:rFonts w:hint="default" w:eastAsia="宋体"/>
          <w:lang w:val="en-US" w:eastAsia="zh-CN"/>
        </w:rPr>
      </w:pPr>
      <w:r>
        <w:rPr>
          <w:rFonts w:hint="eastAsia" w:eastAsia="宋体"/>
          <w:lang w:val="en-US" w:eastAsia="zh-CN"/>
        </w:rPr>
        <w:t>公告弹窗后面可能会有签到弹窗：出现 ui签到.png 界面，点击粉色的一键领取.png（还没截图占位符），关闭获得奖励弹窗（还没截图因为今天领过了，不确定具体啥情况），关闭签到界面通用_关闭.png。</w:t>
      </w:r>
    </w:p>
    <w:p w14:paraId="14C3ED71">
      <w:pPr>
        <w:rPr>
          <w:rFonts w:hint="default" w:eastAsia="宋体"/>
          <w:lang w:val="en-US" w:eastAsia="zh-CN"/>
        </w:rPr>
      </w:pPr>
    </w:p>
    <w:p w14:paraId="5DC6E495"/>
    <w:p w14:paraId="2B4AAE51">
      <w:pPr>
        <w:pStyle w:val="3"/>
      </w:pPr>
      <w:r>
        <w:t>出阵（合战场）</w:t>
      </w:r>
    </w:p>
    <w:p w14:paraId="19066A5F">
      <w:r>
        <w:t>① 入口：从哪个界面、点哪个按钮能到这？</w:t>
      </w:r>
    </w:p>
    <w:p w14:paraId="56E2A41D">
      <w:pPr>
        <w:rPr>
          <w:rFonts w:hint="default" w:eastAsia="宋体"/>
          <w:lang w:val="en-US" w:eastAsia="zh-CN"/>
        </w:rPr>
      </w:pPr>
      <w:r>
        <w:t>答：</w:t>
      </w:r>
      <w:r>
        <w:rPr>
          <w:rFonts w:hint="eastAsia" w:eastAsia="宋体"/>
          <w:lang w:eastAsia="zh-CN"/>
        </w:rPr>
        <w:t>（</w:t>
      </w:r>
      <w:r>
        <w:rPr>
          <w:rFonts w:hint="eastAsia" w:eastAsia="宋体"/>
          <w:lang w:val="en-US" w:eastAsia="zh-CN"/>
        </w:rPr>
        <w:t>从本丸）点击目录再点击出阵，默认就在合战场。（其实只要能点到目录的地方做起点都可以，但是我用的脚本一般都会回到游戏主界面再开始任务，可能保险一些？）</w:t>
      </w:r>
    </w:p>
    <w:p w14:paraId="210F07E3">
      <w:r>
        <w:t>② 步骤：一步一步点啥？点完等什么东西出现再点下一步？</w:t>
      </w:r>
    </w:p>
    <w:p w14:paraId="238F172E">
      <w:pPr>
        <w:rPr>
          <w:rFonts w:hint="default" w:eastAsia="宋体"/>
          <w:lang w:val="en-US" w:eastAsia="zh-CN"/>
        </w:rPr>
      </w:pPr>
      <w:r>
        <w:t>答：</w:t>
      </w:r>
      <w:r>
        <w:rPr>
          <w:rFonts w:hint="eastAsia" w:eastAsia="宋体"/>
          <w:lang w:val="en-US" w:eastAsia="zh-CN"/>
        </w:rPr>
        <w:t>点目录.png，等目录界面出现，点目录_出阵.png，等ui出阵.png出现。选择打第几章（固定坐标），点击决定.png，等待上方出现“地域选择”，选择打第x个小图（固定坐标），点击部队选择（这里跳过繁琐但通用的部队选择讲解），点击右下角即刻出阵，进入战斗后触发“持续点击安全区跳过多余动画”，部队选择（跳过），行军直到打完王点，自动回到ui本丸。</w:t>
      </w:r>
    </w:p>
    <w:p w14:paraId="54D4CCCA">
      <w:r>
        <w:t>③ 完工标志：出现什么画面/文字，说明这活干完了？</w:t>
      </w:r>
    </w:p>
    <w:p w14:paraId="4775DD7C">
      <w:pPr>
        <w:rPr>
          <w:rFonts w:hint="default" w:eastAsia="宋体"/>
          <w:lang w:val="en-US" w:eastAsia="zh-CN"/>
        </w:rPr>
      </w:pPr>
      <w:r>
        <w:t>答：</w:t>
      </w:r>
      <w:r>
        <w:rPr>
          <w:rFonts w:hint="eastAsia" w:eastAsia="宋体"/>
          <w:lang w:val="en-US" w:eastAsia="zh-CN"/>
        </w:rPr>
        <w:t>ui本丸</w:t>
      </w:r>
    </w:p>
    <w:p w14:paraId="1BDE32FA">
      <w:r>
        <w:t>④ 意外情况：会蹦什么弹窗？什么情况会失败？失败时长啥样？</w:t>
      </w:r>
    </w:p>
    <w:p w14:paraId="5A35E756">
      <w:r>
        <w:t>答：</w:t>
      </w:r>
      <w:r>
        <w:rPr>
          <w:rFonts w:hint="eastAsia" w:eastAsia="宋体"/>
          <w:lang w:val="en-US" w:eastAsia="zh-CN"/>
        </w:rPr>
        <w:t>刀装未满行军警告：</w:t>
      </w:r>
      <w:r>
        <w:drawing>
          <wp:inline distT="0" distB="0" distL="114300" distR="114300">
            <wp:extent cx="5486400" cy="3086100"/>
            <wp:effectExtent l="0" t="0" r="0" b="0"/>
            <wp:docPr id="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pic:cNvPicPr>
                      <a:picLocks noChangeAspect="1"/>
                    </pic:cNvPicPr>
                  </pic:nvPicPr>
                  <pic:blipFill>
                    <a:blip r:embed="rId6"/>
                    <a:stretch>
                      <a:fillRect/>
                    </a:stretch>
                  </pic:blipFill>
                  <pic:spPr>
                    <a:xfrm>
                      <a:off x="0" y="0"/>
                      <a:ext cx="5486400" cy="3086100"/>
                    </a:xfrm>
                    <a:prstGeom prst="rect">
                      <a:avLst/>
                    </a:prstGeom>
                    <a:noFill/>
                    <a:ln>
                      <a:noFill/>
                    </a:ln>
                  </pic:spPr>
                </pic:pic>
              </a:graphicData>
            </a:graphic>
          </wp:inline>
        </w:drawing>
      </w:r>
    </w:p>
    <w:p w14:paraId="68EB239A">
      <w:pPr>
        <w:rPr>
          <w:rFonts w:hint="eastAsia" w:eastAsia="宋体"/>
          <w:lang w:val="en-US" w:eastAsia="zh-CN"/>
        </w:rPr>
      </w:pPr>
      <w:r>
        <w:rPr>
          <w:rFonts w:hint="eastAsia" w:eastAsia="宋体"/>
          <w:lang w:val="en-US" w:eastAsia="zh-CN"/>
        </w:rPr>
        <w:t>建议OCR识别中间的文字吧 。部队选择时没要求“自动补充刀装”就直接停止脚本上报情况。要求了就用部队记录那些功能补充刀装再继续出阵。</w:t>
      </w:r>
    </w:p>
    <w:p w14:paraId="254CB7BF">
      <w:pPr>
        <w:rPr>
          <w:rFonts w:hint="eastAsia" w:eastAsia="宋体"/>
          <w:lang w:val="en-US" w:eastAsia="zh-CN"/>
        </w:rPr>
      </w:pPr>
      <w:r>
        <w:rPr>
          <w:rFonts w:hint="eastAsia" w:eastAsia="宋体"/>
          <w:lang w:val="en-US" w:eastAsia="zh-CN"/>
        </w:rPr>
        <w:t>重伤警告，分两种：</w:t>
      </w:r>
    </w:p>
    <w:p w14:paraId="1B00A2AA">
      <w:pPr>
        <w:numPr>
          <w:ilvl w:val="0"/>
          <w:numId w:val="7"/>
        </w:numPr>
      </w:pPr>
      <w:r>
        <w:rPr>
          <w:rFonts w:hint="eastAsia" w:eastAsia="宋体"/>
          <w:lang w:val="en-US" w:eastAsia="zh-CN"/>
        </w:rPr>
        <w:t>队长重伤无法出阵，直接停止脚本</w:t>
      </w:r>
      <w:r>
        <w:drawing>
          <wp:inline distT="0" distB="0" distL="114300" distR="114300">
            <wp:extent cx="5486400" cy="3086100"/>
            <wp:effectExtent l="0" t="0" r="0" b="0"/>
            <wp:docPr id="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5"/>
                    <pic:cNvPicPr>
                      <a:picLocks noChangeAspect="1"/>
                    </pic:cNvPicPr>
                  </pic:nvPicPr>
                  <pic:blipFill>
                    <a:blip r:embed="rId7"/>
                    <a:stretch>
                      <a:fillRect/>
                    </a:stretch>
                  </pic:blipFill>
                  <pic:spPr>
                    <a:xfrm>
                      <a:off x="0" y="0"/>
                      <a:ext cx="5486400" cy="3086100"/>
                    </a:xfrm>
                    <a:prstGeom prst="rect">
                      <a:avLst/>
                    </a:prstGeom>
                    <a:noFill/>
                    <a:ln>
                      <a:noFill/>
                    </a:ln>
                  </pic:spPr>
                </pic:pic>
              </a:graphicData>
            </a:graphic>
          </wp:inline>
        </w:drawing>
      </w:r>
    </w:p>
    <w:p w14:paraId="6513BB28">
      <w:pPr>
        <w:numPr>
          <w:ilvl w:val="0"/>
          <w:numId w:val="7"/>
        </w:numPr>
      </w:pPr>
      <w:r>
        <w:rPr>
          <w:rFonts w:hint="eastAsia" w:eastAsia="宋体"/>
          <w:lang w:val="en-US" w:eastAsia="zh-CN"/>
        </w:rPr>
        <w:t>队友重伤依旧能出阵，这个时候绝对不能出阵，会碎刀。</w:t>
      </w:r>
    </w:p>
    <w:p w14:paraId="3DFDA8D7">
      <w:r>
        <w:drawing>
          <wp:inline distT="0" distB="0" distL="114300" distR="114300">
            <wp:extent cx="5486400" cy="3086100"/>
            <wp:effectExtent l="0" t="0" r="0" b="0"/>
            <wp:docPr id="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6"/>
                    <pic:cNvPicPr>
                      <a:picLocks noChangeAspect="1"/>
                    </pic:cNvPicPr>
                  </pic:nvPicPr>
                  <pic:blipFill>
                    <a:blip r:embed="rId8"/>
                    <a:stretch>
                      <a:fillRect/>
                    </a:stretch>
                  </pic:blipFill>
                  <pic:spPr>
                    <a:xfrm>
                      <a:off x="0" y="0"/>
                      <a:ext cx="5486400" cy="3086100"/>
                    </a:xfrm>
                    <a:prstGeom prst="rect">
                      <a:avLst/>
                    </a:prstGeom>
                    <a:noFill/>
                    <a:ln>
                      <a:noFill/>
                    </a:ln>
                  </pic:spPr>
                </pic:pic>
              </a:graphicData>
            </a:graphic>
          </wp:inline>
        </w:drawing>
      </w:r>
    </w:p>
    <w:p w14:paraId="319A9459">
      <w:pPr>
        <w:rPr>
          <w:rFonts w:hint="default" w:eastAsia="宋体"/>
          <w:lang w:val="en-US" w:eastAsia="zh-CN"/>
        </w:rPr>
      </w:pPr>
      <w:r>
        <w:rPr>
          <w:rFonts w:hint="eastAsia" w:eastAsia="宋体"/>
          <w:lang w:val="en-US" w:eastAsia="zh-CN"/>
        </w:rPr>
        <w:t>总结：只要有重伤就绝对不能出阵，战斗内发现重伤直接返回本丸。</w:t>
      </w:r>
    </w:p>
    <w:p w14:paraId="4B536410"/>
    <w:p w14:paraId="2D6CBA4C">
      <w:pPr>
        <w:pStyle w:val="3"/>
      </w:pPr>
      <w:r>
        <w:t>联队战</w:t>
      </w:r>
    </w:p>
    <w:p w14:paraId="45895AE0">
      <w:r>
        <w:t>① 入口：从哪个界面、点哪个按钮能到这？</w:t>
      </w:r>
    </w:p>
    <w:p w14:paraId="7E2BADDD">
      <w:r>
        <w:t>答：</w:t>
      </w:r>
      <w:r>
        <w:rPr>
          <w:rFonts w:hint="eastAsia" w:eastAsia="宋体"/>
          <w:lang w:eastAsia="zh-CN"/>
        </w:rPr>
        <w:t>（</w:t>
      </w:r>
      <w:r>
        <w:rPr>
          <w:rFonts w:hint="eastAsia"/>
        </w:rPr>
        <w:t>从本丸</w:t>
      </w:r>
      <w:r>
        <w:rPr>
          <w:rFonts w:hint="eastAsia" w:eastAsia="宋体"/>
          <w:lang w:eastAsia="zh-CN"/>
        </w:rPr>
        <w:t>）</w:t>
      </w:r>
      <w:r>
        <w:rPr>
          <w:rFonts w:hint="eastAsia"/>
        </w:rPr>
        <w:t>点击目录再点击出阵，</w:t>
      </w:r>
      <w:r>
        <w:rPr>
          <w:rFonts w:hint="eastAsia" w:eastAsia="宋体"/>
          <w:lang w:val="en-US" w:eastAsia="zh-CN"/>
        </w:rPr>
        <w:t>点击红色（未选中）的活动</w:t>
      </w:r>
      <w:r>
        <w:rPr>
          <w:rFonts w:hint="eastAsia"/>
        </w:rPr>
        <w:t>。</w:t>
      </w:r>
    </w:p>
    <w:p w14:paraId="7B7C0BDE">
      <w:r>
        <w:t>② 步骤：一步一步点啥？点完等什么东西出现再点下一步？</w:t>
      </w:r>
    </w:p>
    <w:p w14:paraId="46826650">
      <w:pPr>
        <w:rPr>
          <w:rFonts w:hint="default" w:eastAsia="宋体"/>
          <w:lang w:val="en-US" w:eastAsia="zh-CN"/>
        </w:rPr>
      </w:pPr>
      <w:r>
        <w:t>答：</w:t>
      </w:r>
      <w:r>
        <w:rPr>
          <w:rFonts w:hint="eastAsia"/>
        </w:rPr>
        <w:t>点目录.png，等目录界面出现，点目录_出阵.png，等ui出阵.png出现</w:t>
      </w:r>
      <w:r>
        <w:rPr>
          <w:rFonts w:hint="eastAsia" w:eastAsia="宋体"/>
          <w:lang w:eastAsia="zh-CN"/>
        </w:rPr>
        <w:t>，</w:t>
      </w:r>
      <w:r>
        <w:rPr>
          <w:rFonts w:hint="eastAsia" w:eastAsia="宋体"/>
          <w:lang w:val="en-US" w:eastAsia="zh-CN"/>
        </w:rPr>
        <w:t>点击活动.png，出现"W:\Maamaru\resource\base\image\lulian\ui陆联.png"，选择四种难度（固定坐标），部队选择，出发，二次确认出发，（无阵形选择），同样“持续点击安全区跳过多余动画”，直到OCR检测右下角“战斗”按钮，一直点。</w:t>
      </w:r>
    </w:p>
    <w:p w14:paraId="6A98F8BB">
      <w:r>
        <w:t>③ 完工标志：出现什么画面/文字，说明这活干完了？</w:t>
      </w:r>
    </w:p>
    <w:p w14:paraId="36A09717">
      <w:pPr>
        <w:rPr>
          <w:rFonts w:hint="default" w:eastAsia="宋体"/>
          <w:lang w:val="en-US" w:eastAsia="zh-CN"/>
        </w:rPr>
      </w:pPr>
      <w:r>
        <w:t>答：</w:t>
      </w:r>
      <w:r>
        <w:rPr>
          <w:rFonts w:hint="eastAsia" w:eastAsia="宋体"/>
          <w:lang w:val="en-US" w:eastAsia="zh-CN"/>
        </w:rPr>
        <w:t>打完会自动回到看ui出阵或者看</w:t>
      </w:r>
      <w:r>
        <w:rPr>
          <w:rFonts w:hint="eastAsia"/>
        </w:rPr>
        <w:t>"W:\Maamaru\resource\base\image\lulian\ui陆联.png"</w:t>
      </w:r>
      <w:r>
        <w:rPr>
          <w:rFonts w:hint="eastAsia" w:eastAsia="宋体"/>
          <w:lang w:val="en-US" w:eastAsia="zh-CN"/>
        </w:rPr>
        <w:t>，都行。</w:t>
      </w:r>
    </w:p>
    <w:p w14:paraId="23869113">
      <w:r>
        <w:t>④ 意外情况：会蹦什么弹窗？什么情况会失败？失败时长啥样？</w:t>
      </w:r>
    </w:p>
    <w:p w14:paraId="7CC8A843">
      <w:pPr>
        <w:rPr>
          <w:rFonts w:hint="default" w:eastAsia="宋体"/>
          <w:lang w:val="en-US" w:eastAsia="zh-CN"/>
        </w:rPr>
      </w:pPr>
      <w:r>
        <w:t>答：</w:t>
      </w:r>
      <w:r>
        <w:rPr>
          <w:rFonts w:hint="eastAsia" w:eastAsia="宋体"/>
          <w:lang w:val="en-US" w:eastAsia="zh-CN"/>
        </w:rPr>
        <w:t>最基础的和合战场出阵警告一样。</w:t>
      </w:r>
    </w:p>
    <w:p w14:paraId="51A2BDFE">
      <w:pPr>
        <w:rPr>
          <w:rFonts w:hint="eastAsia" w:eastAsia="宋体"/>
          <w:lang w:val="en-US" w:eastAsia="zh-CN"/>
        </w:rPr>
      </w:pPr>
      <w:r>
        <w:rPr>
          <w:rFonts w:hint="eastAsia" w:eastAsia="宋体"/>
          <w:lang w:val="en-US" w:eastAsia="zh-CN"/>
        </w:rPr>
        <w:t>二次确认弹窗：可以使用道具三倍枡。</w:t>
      </w:r>
      <w:bookmarkStart w:id="0" w:name="_GoBack"/>
      <w:bookmarkEnd w:id="0"/>
    </w:p>
    <w:p w14:paraId="2FE3EE36">
      <w:pPr>
        <w:rPr>
          <w:rFonts w:hint="default" w:eastAsia="宋体"/>
          <w:lang w:val="en-US" w:eastAsia="zh-CN"/>
        </w:rPr>
      </w:pPr>
      <w:r>
        <w:rPr>
          <w:rFonts w:hint="eastAsia" w:eastAsia="宋体"/>
          <w:lang w:val="en-US" w:eastAsia="zh-CN"/>
        </w:rPr>
        <w:t>我去了参考先前那个旧脚本吧虽然写的都是死的但是思路是对的跑起来也没问题。累死我了。</w:t>
      </w:r>
    </w:p>
    <w:p w14:paraId="03C9A509">
      <w:r>
        <w:rPr>
          <w:rFonts w:hint="eastAsia"/>
        </w:rPr>
        <w:t>"W:\ToudenMaaFW\resource\base\pipeline\raid.json"</w:t>
      </w:r>
    </w:p>
    <w:p w14:paraId="2C56E20A">
      <w:pPr>
        <w:pStyle w:val="3"/>
      </w:pPr>
      <w:r>
        <w:t>远征</w:t>
      </w:r>
    </w:p>
    <w:p w14:paraId="58BBA95B">
      <w:r>
        <w:t>① 入口：从哪个界面、点哪个按钮能到这？</w:t>
      </w:r>
    </w:p>
    <w:p w14:paraId="11899A59">
      <w:pPr>
        <w:rPr>
          <w:rFonts w:hint="eastAsia" w:eastAsia="宋体"/>
          <w:lang w:val="en-US" w:eastAsia="zh-CN"/>
        </w:rPr>
      </w:pPr>
      <w:r>
        <w:t>答：</w:t>
      </w:r>
      <w:r>
        <w:rPr>
          <w:rFonts w:hint="eastAsia" w:eastAsia="宋体"/>
          <w:lang w:eastAsia="zh-CN"/>
        </w:rPr>
        <w:t>（</w:t>
      </w:r>
      <w:r>
        <w:rPr>
          <w:rFonts w:hint="eastAsia"/>
        </w:rPr>
        <w:t>从本丸</w:t>
      </w:r>
      <w:r>
        <w:rPr>
          <w:rFonts w:hint="eastAsia" w:eastAsia="宋体"/>
          <w:lang w:eastAsia="zh-CN"/>
        </w:rPr>
        <w:t>）</w:t>
      </w:r>
      <w:r>
        <w:rPr>
          <w:rFonts w:hint="eastAsia"/>
        </w:rPr>
        <w:t>点击目录再点击</w:t>
      </w:r>
      <w:r>
        <w:rPr>
          <w:rFonts w:hint="eastAsia" w:eastAsia="宋体"/>
          <w:lang w:val="en-US" w:eastAsia="zh-CN"/>
        </w:rPr>
        <w:t>远征</w:t>
      </w:r>
    </w:p>
    <w:p w14:paraId="74E813C2">
      <w:r>
        <w:t>② 步骤：一步一步点啥？点完等什么东西出现再点下一步？</w:t>
      </w:r>
    </w:p>
    <w:p w14:paraId="09E56678">
      <w:r>
        <w:t>答：</w:t>
      </w:r>
      <w:r>
        <w:rPr>
          <w:rFonts w:hint="eastAsia"/>
        </w:rPr>
        <w:t>点目录.png，等目录界面出现，点目录_</w:t>
      </w:r>
      <w:r>
        <w:rPr>
          <w:rFonts w:hint="eastAsia" w:eastAsia="宋体"/>
          <w:lang w:val="en-US" w:eastAsia="zh-CN"/>
        </w:rPr>
        <w:t>远征</w:t>
      </w:r>
      <w:r>
        <w:rPr>
          <w:rFonts w:hint="eastAsia"/>
        </w:rPr>
        <w:t>.png，等ui</w:t>
      </w:r>
      <w:r>
        <w:rPr>
          <w:rFonts w:hint="eastAsia" w:eastAsia="宋体"/>
          <w:lang w:val="en-US" w:eastAsia="zh-CN"/>
        </w:rPr>
        <w:t>远征</w:t>
      </w:r>
      <w:r>
        <w:rPr>
          <w:rFonts w:hint="eastAsia"/>
        </w:rPr>
        <w:t>.png出现</w:t>
      </w:r>
    </w:p>
    <w:p w14:paraId="32EBA985">
      <w:r>
        <w:t>③ 完工标志：出现什么画面/文字，说明这活干完了？</w:t>
      </w:r>
    </w:p>
    <w:p w14:paraId="0E496C63">
      <w:r>
        <w:t>答：</w:t>
      </w:r>
      <w:r>
        <w:rPr>
          <w:rFonts w:hint="eastAsia"/>
        </w:rPr>
        <w:t>"W:\Maamaru\resource\base\image\ui远征.png"</w:t>
      </w:r>
    </w:p>
    <w:p w14:paraId="1A62AF9C">
      <w:r>
        <w:t>④ 意外情况：会蹦什么弹窗？什么情况会失败？失败时长啥样？</w:t>
      </w:r>
    </w:p>
    <w:p w14:paraId="3AFF685B">
      <w:r>
        <w:t>答：</w:t>
      </w:r>
    </w:p>
    <w:p w14:paraId="57474C44"/>
    <w:p w14:paraId="60E0E9DE">
      <w:pPr>
        <w:pStyle w:val="3"/>
      </w:pPr>
      <w:r>
        <w:t>内番</w:t>
      </w:r>
    </w:p>
    <w:p w14:paraId="69937E64">
      <w:r>
        <w:t>① 入口：从哪个界面、点哪个按钮能到这？</w:t>
      </w:r>
    </w:p>
    <w:p w14:paraId="30812DD2">
      <w:pPr>
        <w:rPr>
          <w:rFonts w:hint="default" w:eastAsia="宋体"/>
          <w:lang w:val="en-US" w:eastAsia="zh-CN"/>
        </w:rPr>
      </w:pPr>
      <w:r>
        <w:t>答：</w:t>
      </w:r>
      <w:r>
        <w:rPr>
          <w:rFonts w:hint="eastAsia" w:eastAsia="宋体"/>
          <w:lang w:eastAsia="zh-CN"/>
        </w:rPr>
        <w:t>（</w:t>
      </w:r>
      <w:r>
        <w:rPr>
          <w:rFonts w:hint="eastAsia"/>
        </w:rPr>
        <w:t>从本丸</w:t>
      </w:r>
      <w:r>
        <w:rPr>
          <w:rFonts w:hint="eastAsia" w:eastAsia="宋体"/>
          <w:lang w:eastAsia="zh-CN"/>
        </w:rPr>
        <w:t>）</w:t>
      </w:r>
      <w:r>
        <w:rPr>
          <w:rFonts w:hint="eastAsia"/>
        </w:rPr>
        <w:t>点击目录再点击</w:t>
      </w:r>
      <w:r>
        <w:rPr>
          <w:rFonts w:hint="eastAsia" w:eastAsia="宋体"/>
          <w:lang w:val="en-US" w:eastAsia="zh-CN"/>
        </w:rPr>
        <w:t>内番，进入内番界面，点击内番开始，二次弹窗确认点确定，然后”内番开始“动画，开始对话窗口，需要点击跳过，直到再出现内番界面。</w:t>
      </w:r>
    </w:p>
    <w:p w14:paraId="79E7988E">
      <w:r>
        <w:t>② 步骤：一步一步点啥？点完等什么东西出现再点下一步？</w:t>
      </w:r>
    </w:p>
    <w:p w14:paraId="6F0ACBDB">
      <w:pPr>
        <w:rPr>
          <w:rFonts w:hint="default" w:eastAsia="宋体"/>
          <w:lang w:val="en-US" w:eastAsia="zh-CN"/>
        </w:rPr>
      </w:pPr>
      <w:r>
        <w:t>答：</w:t>
      </w:r>
      <w:r>
        <w:rPr>
          <w:rFonts w:hint="eastAsia" w:eastAsia="宋体"/>
          <w:lang w:val="en-US" w:eastAsia="zh-CN"/>
        </w:rPr>
        <w:t>点目录.png，点角标目录_内番.png，等待ui内番.png，点击 内番开始.png，开始跳过动画，等待重新出现ui内番.png</w:t>
      </w:r>
    </w:p>
    <w:p w14:paraId="442FFCEC">
      <w:r>
        <w:t>③ 完工标志：出现什么画面/文字，说明这活干完了？</w:t>
      </w:r>
    </w:p>
    <w:p w14:paraId="555B5D37">
      <w:pPr>
        <w:rPr>
          <w:rFonts w:hint="eastAsia"/>
        </w:rPr>
      </w:pPr>
      <w:r>
        <w:t>答：</w:t>
      </w:r>
      <w:r>
        <w:rPr>
          <w:rFonts w:hint="eastAsia" w:eastAsia="宋体"/>
          <w:lang w:val="en-US" w:eastAsia="zh-CN"/>
        </w:rPr>
        <w:t>内番界面右下角出现</w:t>
      </w:r>
      <w:r>
        <w:rPr>
          <w:rFonts w:hint="eastAsia"/>
        </w:rPr>
        <w:t>"W:\Maamaru\resource\base\image\内番中.png"</w:t>
      </w:r>
    </w:p>
    <w:p w14:paraId="3731DBBF">
      <w:pPr>
        <w:rPr>
          <w:rFonts w:hint="default" w:eastAsia="宋体"/>
          <w:lang w:val="en-US" w:eastAsia="zh-CN"/>
        </w:rPr>
      </w:pPr>
      <w:r>
        <w:rPr>
          <w:rFonts w:hint="eastAsia" w:eastAsia="宋体"/>
          <w:lang w:val="en-US" w:eastAsia="zh-CN"/>
        </w:rPr>
        <w:t>或者目录界面没有"menu\角标目录_内番.png"</w:t>
      </w:r>
    </w:p>
    <w:p w14:paraId="45493A66">
      <w:r>
        <w:t>④ 意外情况：会蹦什么弹窗？什么情况会失败？失败时长啥样？</w:t>
      </w:r>
    </w:p>
    <w:p w14:paraId="05F1CC09">
      <w:pPr>
        <w:rPr>
          <w:rFonts w:hint="default" w:eastAsia="宋体"/>
          <w:lang w:val="en-US" w:eastAsia="zh-CN"/>
        </w:rPr>
      </w:pPr>
      <w:r>
        <w:t>答：</w:t>
      </w:r>
      <w:r>
        <w:rPr>
          <w:rFonts w:hint="eastAsia" w:eastAsia="宋体"/>
          <w:lang w:val="en-US" w:eastAsia="zh-CN"/>
        </w:rPr>
        <w:t>跳过内番动画后，会弹“是否使用内番符”氪金加速道具，不准用：点击通用_取消</w:t>
      </w:r>
    </w:p>
    <w:p w14:paraId="6AC7EA18"/>
    <w:p w14:paraId="6D4ECF7A">
      <w:pPr>
        <w:pStyle w:val="3"/>
      </w:pPr>
      <w:r>
        <w:t>锻刀 / 刀装</w:t>
      </w:r>
    </w:p>
    <w:p w14:paraId="5F9F84A9">
      <w:r>
        <w:t>① 入口：从哪个界面、点哪个按钮能到这？</w:t>
      </w:r>
    </w:p>
    <w:p w14:paraId="3970E79E">
      <w:r>
        <w:t>答：</w:t>
      </w:r>
    </w:p>
    <w:p w14:paraId="10C52754">
      <w:r>
        <w:t>② 步骤：一步一步点啥？点完等什么东西出现再点下一步？</w:t>
      </w:r>
    </w:p>
    <w:p w14:paraId="1E2A2242">
      <w:r>
        <w:t>答：</w:t>
      </w:r>
    </w:p>
    <w:p w14:paraId="7E99D36C">
      <w:r>
        <w:t>③ 完工标志：出现什么画面/文字，说明这活干完了？</w:t>
      </w:r>
    </w:p>
    <w:p w14:paraId="1D528C8D">
      <w:r>
        <w:t>答：</w:t>
      </w:r>
    </w:p>
    <w:p w14:paraId="2861EA83">
      <w:r>
        <w:t>④ 意外情况：会蹦什么弹窗？什么情况会失败？失败时长啥样？</w:t>
      </w:r>
    </w:p>
    <w:p w14:paraId="5EE82853">
      <w:r>
        <w:t>答：</w:t>
      </w:r>
    </w:p>
    <w:p w14:paraId="24BE302E"/>
    <w:p w14:paraId="5C0D8642">
      <w:pPr>
        <w:pStyle w:val="3"/>
      </w:pPr>
      <w:r>
        <w:t>修复（手入）</w:t>
      </w:r>
    </w:p>
    <w:p w14:paraId="7C99BE9E">
      <w:r>
        <w:t>① 入口：从哪个界面、点哪个按钮能到这？</w:t>
      </w:r>
    </w:p>
    <w:p w14:paraId="256420D6">
      <w:pPr>
        <w:rPr>
          <w:rFonts w:hint="default" w:eastAsia="宋体"/>
          <w:lang w:val="en-US" w:eastAsia="zh-CN"/>
        </w:rPr>
      </w:pPr>
      <w:r>
        <w:t>答：</w:t>
      </w:r>
      <w:r>
        <w:rPr>
          <w:rFonts w:hint="eastAsia"/>
        </w:rPr>
        <w:t>（从本丸）点击目录再点击</w:t>
      </w:r>
      <w:r>
        <w:rPr>
          <w:rFonts w:hint="eastAsia" w:eastAsia="宋体"/>
          <w:lang w:val="en-US" w:eastAsia="zh-CN"/>
        </w:rPr>
        <w:t>修复</w:t>
      </w:r>
      <w:r>
        <w:rPr>
          <w:rFonts w:hint="eastAsia"/>
        </w:rPr>
        <w:t>，进入</w:t>
      </w:r>
      <w:r>
        <w:rPr>
          <w:rFonts w:hint="eastAsia" w:eastAsia="宋体"/>
          <w:lang w:val="en-US" w:eastAsia="zh-CN"/>
        </w:rPr>
        <w:t>修复</w:t>
      </w:r>
      <w:r>
        <w:rPr>
          <w:rFonts w:hint="eastAsia"/>
        </w:rPr>
        <w:t>界面</w:t>
      </w:r>
    </w:p>
    <w:p w14:paraId="339BCE3C">
      <w:r>
        <w:t>② 步骤：一步一步点啥？点完等什么东西出现再点下一步？</w:t>
      </w:r>
    </w:p>
    <w:p w14:paraId="4717B7C9">
      <w:r>
        <w:t>答：</w:t>
      </w:r>
    </w:p>
    <w:p w14:paraId="1F8CECCD">
      <w:r>
        <w:t>③ 完工标志：出现什么画面/文字，说明这活干完了？</w:t>
      </w:r>
    </w:p>
    <w:p w14:paraId="2BCF4E4E">
      <w:r>
        <w:t>答：</w:t>
      </w:r>
    </w:p>
    <w:p w14:paraId="1959224A">
      <w:r>
        <w:t>④ 意外情况：会蹦什么弹窗？什么情况会失败？失败时长啥样？</w:t>
      </w:r>
    </w:p>
    <w:p w14:paraId="34E4A25A">
      <w:pPr>
        <w:rPr>
          <w:rFonts w:hint="default" w:eastAsia="宋体"/>
          <w:lang w:val="en-US" w:eastAsia="zh-CN"/>
        </w:rPr>
      </w:pPr>
      <w:r>
        <w:t>答：</w:t>
      </w:r>
      <w:r>
        <w:rPr>
          <w:rFonts w:hint="eastAsia" w:eastAsia="宋体"/>
          <w:lang w:val="en-US" w:eastAsia="zh-CN"/>
        </w:rPr>
        <w:t>这个涉及到极化太刀因为特性会常驻中伤状态，不能修，修了就没强度了，还费钱，晚点再解决。</w:t>
      </w:r>
    </w:p>
    <w:p w14:paraId="7B781A80">
      <w:r>
        <w:drawing>
          <wp:inline distT="0" distB="0" distL="114300" distR="114300">
            <wp:extent cx="5486400" cy="30861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
                    <a:stretch>
                      <a:fillRect/>
                    </a:stretch>
                  </pic:blipFill>
                  <pic:spPr>
                    <a:xfrm>
                      <a:off x="0" y="0"/>
                      <a:ext cx="5486400" cy="3086100"/>
                    </a:xfrm>
                    <a:prstGeom prst="rect">
                      <a:avLst/>
                    </a:prstGeom>
                    <a:noFill/>
                    <a:ln>
                      <a:noFill/>
                    </a:ln>
                  </pic:spPr>
                </pic:pic>
              </a:graphicData>
            </a:graphic>
          </wp:inline>
        </w:drawing>
      </w:r>
    </w:p>
    <w:p w14:paraId="4E940C58">
      <w:pPr>
        <w:rPr>
          <w:rFonts w:hint="default" w:eastAsia="宋体"/>
          <w:lang w:val="en-US" w:eastAsia="zh-CN"/>
        </w:rPr>
      </w:pPr>
      <w:r>
        <w:rPr>
          <w:rFonts w:hint="eastAsia" w:eastAsia="宋体"/>
          <w:lang w:val="en-US" w:eastAsia="zh-CN"/>
        </w:rPr>
        <w:t>截图这几个中伤的活爹都不能修。游戏的樱吹雪动画，再加上是不是极化太刀不好判断，不好分辨哪些要修哪些不该修。</w:t>
      </w:r>
    </w:p>
    <w:p w14:paraId="122DFAD2">
      <w:pPr>
        <w:pStyle w:val="3"/>
      </w:pPr>
      <w:r>
        <w:t>部队选择 / 部队记录</w:t>
      </w:r>
    </w:p>
    <w:p w14:paraId="7C45722A">
      <w:r>
        <w:t>（模板图已截好，这里主要讲"记录怎么存、自动行军啥时候用"）</w:t>
      </w:r>
    </w:p>
    <w:p w14:paraId="63E4C86E">
      <w:r>
        <w:t>① 入口：从哪个界面、点哪个按钮能到这？</w:t>
      </w:r>
    </w:p>
    <w:p w14:paraId="77C99C53">
      <w:pPr>
        <w:rPr>
          <w:rFonts w:hint="default" w:eastAsia="宋体"/>
          <w:lang w:val="en-US" w:eastAsia="zh-CN"/>
        </w:rPr>
      </w:pPr>
      <w:r>
        <w:t>答：</w:t>
      </w:r>
      <w:r>
        <w:rPr>
          <w:rFonts w:hint="eastAsia" w:eastAsia="宋体"/>
          <w:lang w:val="en-US" w:eastAsia="zh-CN"/>
        </w:rPr>
        <w:t>出阵/联队战（活动）/远征/演练 右下角的“部队选择”</w:t>
      </w:r>
    </w:p>
    <w:p w14:paraId="75F7736C">
      <w:r>
        <w:t>② 步骤：一步一步点啥？点完等什么东西出现再点下一步？</w:t>
      </w:r>
    </w:p>
    <w:p w14:paraId="1FB31B31">
      <w:pPr>
        <w:rPr>
          <w:rFonts w:hint="default" w:eastAsia="宋体"/>
          <w:lang w:val="en-US" w:eastAsia="zh-CN"/>
        </w:rPr>
      </w:pPr>
      <w:r>
        <w:t>答：</w:t>
      </w:r>
      <w:r>
        <w:rPr>
          <w:rFonts w:hint="eastAsia" w:eastAsia="宋体"/>
          <w:lang w:val="en-US" w:eastAsia="zh-CN"/>
        </w:rPr>
        <w:t>点击"W:\Maamaru\resource\base\image\team\部队选择.png"，等待上方出现楷体“部队选择”建议OCR识别，点击需要出阵的部队x的固定坐标，点击右下角（这里字会变，所以也固定坐标，不然分情况截好几个图）</w:t>
      </w:r>
    </w:p>
    <w:p w14:paraId="4851FB9C">
      <w:r>
        <w:t>③ 完工标志：出现什么画面/文字，说明这活干完了？</w:t>
      </w:r>
    </w:p>
    <w:p w14:paraId="677DAFCE">
      <w:pPr>
        <w:rPr>
          <w:rFonts w:hint="default" w:eastAsia="宋体"/>
          <w:lang w:val="en-US" w:eastAsia="zh-CN"/>
        </w:rPr>
      </w:pPr>
      <w:r>
        <w:t>答：</w:t>
      </w:r>
      <w:r>
        <w:rPr>
          <w:rFonts w:hint="eastAsia" w:eastAsia="宋体"/>
          <w:lang w:val="en-US" w:eastAsia="zh-CN"/>
        </w:rPr>
        <w:t>进入战斗了就是干完了，不清楚拿啥判定（）</w:t>
      </w:r>
    </w:p>
    <w:p w14:paraId="0F16FECD">
      <w:r>
        <w:t>④ 意外情况：会蹦什么弹窗？什么情况会失败？失败时长啥样？</w:t>
      </w:r>
    </w:p>
    <w:p w14:paraId="5AAC6906">
      <w:pPr>
        <w:rPr>
          <w:rFonts w:hint="eastAsia" w:eastAsia="宋体"/>
          <w:lang w:val="en-US" w:eastAsia="zh-CN"/>
        </w:rPr>
      </w:pPr>
      <w:r>
        <w:t>答：</w:t>
      </w:r>
      <w:r>
        <w:rPr>
          <w:rFonts w:hint="eastAsia" w:eastAsia="宋体"/>
          <w:lang w:val="en-US" w:eastAsia="zh-CN"/>
        </w:rPr>
        <w:t>部队记录主要负责补充刀装：如果进战前用户要求“自动补充刀装”。便在点完所出阵的部队后，点击部队记录，点击进行记录.png。这样这个部队出阵前什么刀装就记住了。然后出阵，打完回来如果掉刀装了，就再进入部队记录界面，点击使用记录，就可以快速补充原本的刀装继续出阵。（这个功能只有出阵（合战场和活动）里有用。）</w:t>
      </w:r>
    </w:p>
    <w:p w14:paraId="14564EF5">
      <w:pPr>
        <w:rPr>
          <w:rFonts w:hint="eastAsia" w:eastAsia="宋体"/>
          <w:lang w:val="en-US" w:eastAsia="zh-CN"/>
        </w:rPr>
      </w:pPr>
      <w:r>
        <w:rPr>
          <w:rFonts w:hint="eastAsia" w:eastAsia="宋体"/>
          <w:lang w:val="en-US" w:eastAsia="zh-CN"/>
        </w:rPr>
        <w:t>自动行军：目前只能在出阵（合战场）有用。委托自动行军后出阵，会自己打完一整个地图，不需要脚本点击“行军”按钮，不需要脚本进行阵形选择。脚本只需要在打完之后继续出阵即可，游戏上方会常驻"W:\Maamaru\resource\base\image\ballte\自动行军中.png"作为提醒。自动行军打完一轮后会自动回到本丸主界面。</w:t>
      </w:r>
    </w:p>
    <w:p w14:paraId="64AA5BD1">
      <w:pPr>
        <w:rPr>
          <w:rFonts w:hint="default" w:eastAsia="宋体"/>
          <w:lang w:val="en-US" w:eastAsia="zh-CN"/>
        </w:rPr>
      </w:pPr>
      <w:r>
        <w:rPr>
          <w:rFonts w:hint="eastAsia" w:eastAsia="宋体"/>
          <w:lang w:val="en-US" w:eastAsia="zh-CN"/>
        </w:rPr>
        <w:t>队伍中有中伤会自动停止自动行军：</w:t>
      </w:r>
      <w:r>
        <w:drawing>
          <wp:inline distT="0" distB="0" distL="114300" distR="114300">
            <wp:extent cx="5486400" cy="3086100"/>
            <wp:effectExtent l="0" t="0" r="0" b="0"/>
            <wp:docPr id="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pic:cNvPicPr>
                      <a:picLocks noChangeAspect="1"/>
                    </pic:cNvPicPr>
                  </pic:nvPicPr>
                  <pic:blipFill>
                    <a:blip r:embed="rId10"/>
                    <a:stretch>
                      <a:fillRect/>
                    </a:stretch>
                  </pic:blipFill>
                  <pic:spPr>
                    <a:xfrm>
                      <a:off x="0" y="0"/>
                      <a:ext cx="5486400" cy="3086100"/>
                    </a:xfrm>
                    <a:prstGeom prst="rect">
                      <a:avLst/>
                    </a:prstGeom>
                    <a:noFill/>
                    <a:ln>
                      <a:noFill/>
                    </a:ln>
                  </pic:spPr>
                </pic:pic>
              </a:graphicData>
            </a:graphic>
          </wp:inline>
        </w:drawing>
      </w:r>
    </w:p>
    <w:p w14:paraId="086E9D9D">
      <w:pPr>
        <w:pStyle w:val="3"/>
      </w:pPr>
      <w:r>
        <w:t>其他你常干的事（日课、活动、随便什么）</w:t>
      </w:r>
    </w:p>
    <w:p w14:paraId="4D421699">
      <w:r>
        <w:t>① 入口：从哪个界面、点哪个按钮能到这？</w:t>
      </w:r>
    </w:p>
    <w:p w14:paraId="7E792B59">
      <w:r>
        <w:t>答：</w:t>
      </w:r>
    </w:p>
    <w:p w14:paraId="358002A3">
      <w:r>
        <w:t>② 步骤：一步一步点啥？点完等什么东西出现再点下一步？</w:t>
      </w:r>
    </w:p>
    <w:p w14:paraId="11C4FB87">
      <w:r>
        <w:t>答：</w:t>
      </w:r>
    </w:p>
    <w:p w14:paraId="402BCFD3">
      <w:r>
        <w:t>③ 完工标志：出现什么画面/文字，说明这活干完了？</w:t>
      </w:r>
    </w:p>
    <w:p w14:paraId="102FA049">
      <w:r>
        <w:t>答：</w:t>
      </w:r>
    </w:p>
    <w:p w14:paraId="4BABE4CD">
      <w:r>
        <w:t>④ 意外情况：会蹦什么弹窗？什么情况会失败？失败时长啥样？</w:t>
      </w:r>
    </w:p>
    <w:p w14:paraId="68E4F035">
      <w:r>
        <w:t>答：</w:t>
      </w:r>
    </w:p>
    <w:p w14:paraId="677CF8E4"/>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MS Mincho">
    <w:panose1 w:val="02020609040205080304"/>
    <w:charset w:val="80"/>
    <w:family w:val="roman"/>
    <w:pitch w:val="default"/>
    <w:sig w:usb0="E00002FF" w:usb1="6AC7FDFB" w:usb2="08000012" w:usb3="00000000" w:csb0="4002009F" w:csb1="DFD7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13F9E60"/>
    <w:multiLevelType w:val="singleLevel"/>
    <w:tmpl w:val="913F9E60"/>
    <w:lvl w:ilvl="0" w:tentative="0">
      <w:start w:val="1"/>
      <w:numFmt w:val="decimal"/>
      <w:lvlText w:val="%1."/>
      <w:lvlJc w:val="left"/>
      <w:pPr>
        <w:tabs>
          <w:tab w:val="left" w:pos="312"/>
        </w:tabs>
      </w:pPr>
    </w:lvl>
  </w:abstractNum>
  <w:abstractNum w:abstractNumId="1">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2"/>
  </w:num>
  <w:num w:numId="2">
    <w:abstractNumId w:val="5"/>
  </w:num>
  <w:num w:numId="3">
    <w:abstractNumId w:val="6"/>
  </w:num>
  <w:num w:numId="4">
    <w:abstractNumId w:val="3"/>
  </w:num>
  <w:num w:numId="5">
    <w:abstractNumId w:val="1"/>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2"/>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77A226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Pages>
  <Words>1132</Words>
  <Characters>1132</Characters>
  <Lines>0</Lines>
  <Paragraphs>0</Paragraphs>
  <TotalTime>107</TotalTime>
  <ScaleCrop>false</ScaleCrop>
  <LinksUpToDate>false</LinksUpToDate>
  <CharactersWithSpaces>1176</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凌良凌影</cp:lastModifiedBy>
  <dcterms:modified xsi:type="dcterms:W3CDTF">2026-07-25T17:38:44Z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eyJoZGlkIjoiYjA4OGRlNjZhZTA5M2UyNGEzMDRkZjcyNWMwZDE2YzEiLCJ1c2VySWQiOiI4ODMyNzYwMTgifQ==</vt:lpwstr>
  </property>
  <property fmtid="{D5CDD505-2E9C-101B-9397-08002B2CF9AE}" pid="3" name="KSOProductBuildVer">
    <vt:lpwstr>2052-12.1.0.26895</vt:lpwstr>
  </property>
  <property fmtid="{D5CDD505-2E9C-101B-9397-08002B2CF9AE}" pid="4" name="ICV">
    <vt:lpwstr>FF97658C0D8040D2850EB28D1EE09E1F_12</vt:lpwstr>
  </property>
</Properties>
</file>